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77D3E">
      <w:pPr>
        <w:pStyle w:val="6"/>
        <w:ind w:left="0"/>
        <w:rPr>
          <w:rFonts w:ascii="Times New Roman"/>
          <w:sz w:val="32"/>
        </w:rPr>
      </w:pPr>
    </w:p>
    <w:p w14:paraId="77C41D79">
      <w:pPr>
        <w:pStyle w:val="6"/>
        <w:spacing w:before="90"/>
        <w:ind w:left="0"/>
        <w:rPr>
          <w:rFonts w:ascii="Times New Roman"/>
          <w:sz w:val="32"/>
        </w:rPr>
      </w:pPr>
    </w:p>
    <w:p w14:paraId="183C5CC7">
      <w:pPr>
        <w:pStyle w:val="3"/>
        <w:spacing w:before="1"/>
      </w:pPr>
      <w:r>
        <w:t>NAME:</w:t>
      </w:r>
    </w:p>
    <w:p w14:paraId="0AEE6BDE">
      <w:pPr>
        <w:pStyle w:val="3"/>
        <w:spacing w:before="1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spacing w:val="-9"/>
          <w:lang w:val="en-IN"/>
        </w:rPr>
        <w:t>D.nithish</w:t>
      </w:r>
    </w:p>
    <w:p w14:paraId="4B697B65">
      <w:pPr>
        <w:pStyle w:val="7"/>
      </w:pPr>
      <w:r>
        <w:rPr>
          <w:b w:val="0"/>
        </w:rPr>
        <w:br w:type="column"/>
      </w:r>
      <w:r>
        <w:t>LAB</w:t>
      </w:r>
      <w:r>
        <w:rPr>
          <w:spacing w:val="-9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rPr>
          <w:spacing w:val="-5"/>
        </w:rPr>
        <w:t>4.2</w:t>
      </w:r>
    </w:p>
    <w:p w14:paraId="6CAAE5B4">
      <w:pPr>
        <w:pStyle w:val="7"/>
        <w:spacing w:after="0"/>
        <w:sectPr>
          <w:type w:val="continuous"/>
          <w:pgSz w:w="11910" w:h="16840"/>
          <w:pgMar w:top="1440" w:right="1417" w:bottom="280" w:left="1417" w:header="720" w:footer="720" w:gutter="0"/>
          <w:cols w:equalWidth="0" w:num="2">
            <w:col w:w="2036" w:space="150"/>
            <w:col w:w="6890"/>
          </w:cols>
        </w:sectPr>
      </w:pPr>
    </w:p>
    <w:p w14:paraId="17F636AE">
      <w:pPr>
        <w:pStyle w:val="2"/>
        <w:spacing w:before="31"/>
        <w:rPr>
          <w:rFonts w:hint="default"/>
          <w:lang w:val="en-IN"/>
        </w:rPr>
      </w:pPr>
      <w:r>
        <w:rPr>
          <w:spacing w:val="-2"/>
        </w:rPr>
        <w:t>HTNO:2303A510</w:t>
      </w:r>
      <w:r>
        <w:rPr>
          <w:rFonts w:hint="default"/>
          <w:spacing w:val="-2"/>
          <w:lang w:val="en-IN"/>
        </w:rPr>
        <w:t>48</w:t>
      </w:r>
    </w:p>
    <w:p w14:paraId="299326C2">
      <w:pPr>
        <w:pStyle w:val="6"/>
        <w:spacing w:before="222"/>
        <w:ind w:left="0"/>
        <w:rPr>
          <w:b/>
          <w:sz w:val="32"/>
        </w:rPr>
      </w:pPr>
    </w:p>
    <w:p w14:paraId="53499372">
      <w:pPr>
        <w:pStyle w:val="3"/>
      </w:pPr>
      <w:r>
        <w:rPr>
          <w:spacing w:val="-2"/>
        </w:rPr>
        <w:t>Task</w:t>
      </w:r>
      <w:r>
        <w:rPr>
          <w:spacing w:val="-9"/>
        </w:rPr>
        <w:t xml:space="preserve"> </w:t>
      </w:r>
      <w:r>
        <w:rPr>
          <w:spacing w:val="-2"/>
        </w:rPr>
        <w:t>1:</w:t>
      </w:r>
      <w:r>
        <w:rPr>
          <w:spacing w:val="-9"/>
        </w:rPr>
        <w:t xml:space="preserve"> </w:t>
      </w:r>
      <w:r>
        <w:rPr>
          <w:spacing w:val="-2"/>
        </w:rPr>
        <w:t>Zero-Shot</w:t>
      </w:r>
      <w:r>
        <w:rPr>
          <w:spacing w:val="-8"/>
        </w:rPr>
        <w:t xml:space="preserve"> </w:t>
      </w:r>
      <w:r>
        <w:rPr>
          <w:spacing w:val="-2"/>
        </w:rPr>
        <w:t>Prompting</w:t>
      </w:r>
    </w:p>
    <w:p w14:paraId="70D9A034">
      <w:pPr>
        <w:spacing w:before="191" w:line="259" w:lineRule="auto"/>
        <w:ind w:left="23" w:right="0" w:firstLine="0"/>
        <w:jc w:val="left"/>
        <w:rPr>
          <w:sz w:val="32"/>
        </w:rPr>
      </w:pPr>
      <w:r>
        <w:rPr>
          <w:b/>
          <w:sz w:val="32"/>
        </w:rPr>
        <w:t>Prompt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22"/>
          <w:sz w:val="32"/>
        </w:rPr>
        <w:t xml:space="preserve"> </w:t>
      </w:r>
      <w:r>
        <w:rPr>
          <w:sz w:val="32"/>
        </w:rPr>
        <w:t>Write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Python</w:t>
      </w:r>
      <w:r>
        <w:rPr>
          <w:spacing w:val="-8"/>
          <w:sz w:val="32"/>
        </w:rPr>
        <w:t xml:space="preserve"> </w:t>
      </w:r>
      <w:r>
        <w:rPr>
          <w:sz w:val="32"/>
        </w:rPr>
        <w:t>function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determine</w:t>
      </w:r>
      <w:r>
        <w:rPr>
          <w:spacing w:val="-5"/>
          <w:sz w:val="32"/>
        </w:rPr>
        <w:t xml:space="preserve"> </w:t>
      </w:r>
      <w:r>
        <w:rPr>
          <w:sz w:val="32"/>
        </w:rPr>
        <w:t>whether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given number is prime.</w:t>
      </w:r>
    </w:p>
    <w:p w14:paraId="5001D595">
      <w:pPr>
        <w:pStyle w:val="6"/>
        <w:spacing w:before="191"/>
        <w:ind w:left="0"/>
        <w:rPr>
          <w:sz w:val="32"/>
        </w:rPr>
      </w:pPr>
    </w:p>
    <w:p w14:paraId="715A1873">
      <w:pPr>
        <w:pStyle w:val="2"/>
        <w:spacing w:after="30"/>
      </w:pPr>
      <w:r>
        <w:rPr>
          <w:spacing w:val="-2"/>
        </w:rPr>
        <w:t>CODE:</w:t>
      </w:r>
    </w:p>
    <w:p w14:paraId="38CD8B58">
      <w:pPr>
        <w:pStyle w:val="6"/>
        <w:ind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4690" cy="31381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803" cy="313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FFF4">
      <w:pPr>
        <w:spacing w:before="17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374015</wp:posOffset>
            </wp:positionV>
            <wp:extent cx="5737225" cy="12630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79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p w14:paraId="1EA9AEBA">
      <w:pPr>
        <w:spacing w:before="311"/>
        <w:ind w:left="23" w:right="0" w:firstLine="0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Code</w:t>
      </w:r>
      <w:r>
        <w:rPr>
          <w:rFonts w:ascii="Times New Roman"/>
          <w:b/>
          <w:spacing w:val="-2"/>
          <w:sz w:val="27"/>
        </w:rPr>
        <w:t xml:space="preserve"> Explanation:</w:t>
      </w:r>
    </w:p>
    <w:p w14:paraId="7A871819">
      <w:pPr>
        <w:pStyle w:val="9"/>
        <w:numPr>
          <w:ilvl w:val="0"/>
          <w:numId w:val="1"/>
        </w:numPr>
        <w:tabs>
          <w:tab w:val="left" w:pos="743"/>
        </w:tabs>
        <w:spacing w:before="280" w:after="0" w:line="240" w:lineRule="auto"/>
        <w:ind w:left="743" w:right="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function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is_prime(n)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rFonts w:ascii="Times New Roman" w:hAnsi="Times New Roman"/>
          <w:sz w:val="28"/>
        </w:rPr>
        <w:t>checks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whether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number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prime.</w:t>
      </w:r>
    </w:p>
    <w:p w14:paraId="7C6C5A6A">
      <w:pPr>
        <w:pStyle w:val="9"/>
        <w:spacing w:after="0" w:line="240" w:lineRule="auto"/>
        <w:jc w:val="left"/>
        <w:rPr>
          <w:rFonts w:ascii="Times New Roman" w:hAnsi="Times New Roman"/>
          <w:sz w:val="28"/>
        </w:rPr>
        <w:sectPr>
          <w:type w:val="continuous"/>
          <w:pgSz w:w="11910" w:h="16840"/>
          <w:pgMar w:top="1440" w:right="1417" w:bottom="280" w:left="1417" w:header="720" w:footer="720" w:gutter="0"/>
          <w:cols w:space="720" w:num="1"/>
        </w:sectPr>
      </w:pPr>
    </w:p>
    <w:p w14:paraId="01D676B9">
      <w:pPr>
        <w:pStyle w:val="9"/>
        <w:numPr>
          <w:ilvl w:val="0"/>
          <w:numId w:val="1"/>
        </w:numPr>
        <w:tabs>
          <w:tab w:val="left" w:pos="743"/>
        </w:tabs>
        <w:spacing w:before="62" w:after="0" w:line="240" w:lineRule="auto"/>
        <w:ind w:left="743" w:right="29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If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number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less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than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or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equal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1,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it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returns </w:t>
      </w:r>
      <w:r>
        <w:rPr>
          <w:rFonts w:ascii="Courier New" w:hAnsi="Courier New"/>
          <w:sz w:val="28"/>
        </w:rPr>
        <w:t>False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rFonts w:ascii="Times New Roman" w:hAnsi="Times New Roman"/>
          <w:sz w:val="28"/>
        </w:rPr>
        <w:t>because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prime numbers start from 2.</w:t>
      </w:r>
    </w:p>
    <w:p w14:paraId="09EBA85E">
      <w:pPr>
        <w:pStyle w:val="9"/>
        <w:numPr>
          <w:ilvl w:val="0"/>
          <w:numId w:val="1"/>
        </w:numPr>
        <w:tabs>
          <w:tab w:val="left" w:pos="743"/>
        </w:tabs>
        <w:spacing w:before="0" w:after="0" w:line="240" w:lineRule="auto"/>
        <w:ind w:left="743" w:right="1162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loop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runs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from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up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square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root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number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check </w:t>
      </w:r>
      <w:r>
        <w:rPr>
          <w:rFonts w:ascii="Times New Roman" w:hAnsi="Times New Roman"/>
          <w:spacing w:val="-2"/>
          <w:sz w:val="28"/>
        </w:rPr>
        <w:t>divisibility.</w:t>
      </w:r>
    </w:p>
    <w:p w14:paraId="0E44866E">
      <w:pPr>
        <w:pStyle w:val="9"/>
        <w:numPr>
          <w:ilvl w:val="0"/>
          <w:numId w:val="1"/>
        </w:numPr>
        <w:tabs>
          <w:tab w:val="left" w:pos="743"/>
        </w:tabs>
        <w:spacing w:before="0" w:after="0" w:line="321" w:lineRule="exact"/>
        <w:ind w:left="743" w:right="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If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number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divisible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by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value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this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range,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it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not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prime.</w:t>
      </w:r>
    </w:p>
    <w:p w14:paraId="33737280">
      <w:pPr>
        <w:pStyle w:val="9"/>
        <w:numPr>
          <w:ilvl w:val="0"/>
          <w:numId w:val="1"/>
        </w:numPr>
        <w:tabs>
          <w:tab w:val="left" w:pos="743"/>
        </w:tabs>
        <w:spacing w:before="2" w:after="0" w:line="240" w:lineRule="auto"/>
        <w:ind w:left="743" w:right="165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If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no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divisor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found,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function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returns </w:t>
      </w:r>
      <w:r>
        <w:rPr>
          <w:rFonts w:ascii="Courier New" w:hAnsi="Courier New"/>
          <w:sz w:val="28"/>
        </w:rPr>
        <w:t>True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confirming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number is prime.</w:t>
      </w:r>
    </w:p>
    <w:p w14:paraId="7258E69B">
      <w:pPr>
        <w:pStyle w:val="6"/>
        <w:ind w:left="0"/>
        <w:rPr>
          <w:rFonts w:ascii="Times New Roman"/>
          <w:sz w:val="20"/>
        </w:rPr>
      </w:pPr>
    </w:p>
    <w:p w14:paraId="4D02052B">
      <w:pPr>
        <w:pStyle w:val="6"/>
        <w:spacing w:before="110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231140</wp:posOffset>
                </wp:positionV>
                <wp:extent cx="568896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>
                              <a:moveTo>
                                <a:pt x="0" y="0"/>
                              </a:moveTo>
                              <a:lnTo>
                                <a:pt x="56883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18.2pt;height:0.1pt;width:447.95pt;mso-position-horizontal-relative:page;mso-wrap-distance-bottom:0pt;mso-wrap-distance-top:0pt;z-index:-251657216;mso-width-relative:page;mso-height-relative:page;" filled="f" stroked="t" coordsize="5688965,1" o:gfxdata="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hOL1NcAAAAKAQAADwAAAAAA&#10;AAABACAAAAAiAAAAZHJzL2Rvd25yZXYueG1sUEsBAhQAFAAAAAgAh07iQIagm/0UAgAAegQAAA4A&#10;AAAAAAAAAQAgAAAAJgEAAGRycy9lMm9Eb2MueG1sUEsFBgAAAAAGAAYAWQEAAKwFAAAAAA==&#10;" path="m0,0l5688382,0e">
                <v:fill on="f" focussize="0,0"/>
                <v:stroke weight="0.56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347C33">
      <w:pPr>
        <w:pStyle w:val="3"/>
        <w:spacing w:before="280" w:line="357" w:lineRule="auto"/>
        <w:ind w:right="4409"/>
      </w:pPr>
      <w:r>
        <w:t>Task</w:t>
      </w:r>
      <w:r>
        <w:rPr>
          <w:spacing w:val="-19"/>
        </w:rPr>
        <w:t xml:space="preserve"> </w:t>
      </w:r>
      <w:r>
        <w:t>2:</w:t>
      </w:r>
      <w:r>
        <w:rPr>
          <w:spacing w:val="-18"/>
        </w:rPr>
        <w:t xml:space="preserve"> </w:t>
      </w:r>
      <w:r>
        <w:t>One-Shot</w:t>
      </w:r>
      <w:r>
        <w:rPr>
          <w:spacing w:val="-18"/>
        </w:rPr>
        <w:t xml:space="preserve"> </w:t>
      </w:r>
      <w:r>
        <w:t>Prompting Prompt Used:</w:t>
      </w:r>
    </w:p>
    <w:p w14:paraId="53D422BF">
      <w:pPr>
        <w:spacing w:before="0"/>
        <w:ind w:left="23" w:right="0" w:firstLine="0"/>
        <w:jc w:val="left"/>
        <w:rPr>
          <w:sz w:val="32"/>
        </w:rPr>
      </w:pPr>
      <w:r>
        <w:rPr>
          <w:sz w:val="32"/>
        </w:rPr>
        <w:t>Input:</w:t>
      </w:r>
      <w:r>
        <w:rPr>
          <w:spacing w:val="-7"/>
          <w:sz w:val="32"/>
        </w:rPr>
        <w:t xml:space="preserve"> </w:t>
      </w:r>
      <w:r>
        <w:rPr>
          <w:sz w:val="32"/>
        </w:rPr>
        <w:t>[1,</w:t>
      </w:r>
      <w:r>
        <w:rPr>
          <w:spacing w:val="-6"/>
          <w:sz w:val="32"/>
        </w:rPr>
        <w:t xml:space="preserve"> </w:t>
      </w:r>
      <w:r>
        <w:rPr>
          <w:sz w:val="32"/>
        </w:rPr>
        <w:t>2,</w:t>
      </w:r>
      <w:r>
        <w:rPr>
          <w:spacing w:val="-4"/>
          <w:sz w:val="32"/>
        </w:rPr>
        <w:t xml:space="preserve"> </w:t>
      </w:r>
      <w:r>
        <w:rPr>
          <w:sz w:val="32"/>
        </w:rPr>
        <w:t>3,</w:t>
      </w:r>
      <w:r>
        <w:rPr>
          <w:spacing w:val="-5"/>
          <w:sz w:val="32"/>
        </w:rPr>
        <w:t xml:space="preserve"> 4]</w:t>
      </w:r>
    </w:p>
    <w:p w14:paraId="32EEA337">
      <w:pPr>
        <w:spacing w:before="191"/>
        <w:ind w:left="23" w:right="0" w:firstLine="0"/>
        <w:jc w:val="left"/>
        <w:rPr>
          <w:sz w:val="32"/>
        </w:rPr>
      </w:pPr>
      <w:r>
        <w:rPr>
          <w:sz w:val="32"/>
        </w:rPr>
        <w:t>Output:</w:t>
      </w:r>
      <w:r>
        <w:rPr>
          <w:spacing w:val="-11"/>
          <w:sz w:val="32"/>
        </w:rPr>
        <w:t xml:space="preserve"> </w:t>
      </w:r>
      <w:r>
        <w:rPr>
          <w:spacing w:val="-5"/>
          <w:sz w:val="32"/>
        </w:rPr>
        <w:t>10</w:t>
      </w:r>
    </w:p>
    <w:p w14:paraId="49BE1B14">
      <w:pPr>
        <w:spacing w:before="190" w:line="357" w:lineRule="auto"/>
        <w:ind w:left="23" w:right="0" w:firstLine="0"/>
        <w:jc w:val="left"/>
        <w:rPr>
          <w:b/>
          <w:sz w:val="32"/>
        </w:rPr>
      </w:pPr>
      <w:r>
        <w:rPr>
          <w:sz w:val="32"/>
        </w:rPr>
        <w:t>Write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6"/>
          <w:sz w:val="32"/>
        </w:rPr>
        <w:t xml:space="preserve"> </w:t>
      </w:r>
      <w:r>
        <w:rPr>
          <w:sz w:val="32"/>
        </w:rPr>
        <w:t>function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calculate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sum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elements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list</w:t>
      </w:r>
      <w:r>
        <w:rPr>
          <w:b/>
          <w:sz w:val="32"/>
        </w:rPr>
        <w:t xml:space="preserve">. </w:t>
      </w:r>
      <w:r>
        <w:rPr>
          <w:b/>
          <w:spacing w:val="-2"/>
          <w:sz w:val="32"/>
        </w:rPr>
        <w:t>CODE:</w:t>
      </w:r>
    </w:p>
    <w:p w14:paraId="78398EB6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5702300" cy="367347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460" cy="367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CC51">
      <w:pPr>
        <w:pStyle w:val="2"/>
        <w:spacing w:before="66"/>
      </w:pPr>
      <w:r>
        <w:rPr>
          <w:spacing w:val="-2"/>
        </w:rPr>
        <w:t>OUTPUT:</w:t>
      </w:r>
    </w:p>
    <w:p w14:paraId="166A7113">
      <w:pPr>
        <w:pStyle w:val="2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31D1CAA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4886325" cy="181927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7340">
      <w:pPr>
        <w:pStyle w:val="3"/>
        <w:spacing w:before="46"/>
      </w:pPr>
      <w:r>
        <w:t>Code</w:t>
      </w:r>
      <w:r>
        <w:rPr>
          <w:spacing w:val="-11"/>
        </w:rPr>
        <w:t xml:space="preserve"> </w:t>
      </w:r>
      <w:r>
        <w:rPr>
          <w:spacing w:val="-2"/>
        </w:rPr>
        <w:t>Explanation:</w:t>
      </w:r>
    </w:p>
    <w:p w14:paraId="0DBCBE2F">
      <w:pPr>
        <w:pStyle w:val="9"/>
        <w:numPr>
          <w:ilvl w:val="0"/>
          <w:numId w:val="2"/>
        </w:numPr>
        <w:tabs>
          <w:tab w:val="left" w:pos="524"/>
        </w:tabs>
        <w:spacing w:before="190" w:after="0" w:line="240" w:lineRule="auto"/>
        <w:ind w:left="524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function</w:t>
      </w:r>
      <w:r>
        <w:rPr>
          <w:spacing w:val="-9"/>
          <w:sz w:val="28"/>
        </w:rPr>
        <w:t xml:space="preserve"> </w:t>
      </w:r>
      <w:r>
        <w:rPr>
          <w:sz w:val="28"/>
        </w:rPr>
        <w:t>initializes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variable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store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sum.</w:t>
      </w:r>
    </w:p>
    <w:p w14:paraId="09439F65">
      <w:pPr>
        <w:pStyle w:val="9"/>
        <w:numPr>
          <w:ilvl w:val="0"/>
          <w:numId w:val="2"/>
        </w:numPr>
        <w:tabs>
          <w:tab w:val="left" w:pos="524"/>
        </w:tabs>
        <w:spacing w:before="189" w:after="0" w:line="240" w:lineRule="auto"/>
        <w:ind w:left="524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10"/>
          <w:sz w:val="28"/>
        </w:rPr>
        <w:t xml:space="preserve"> </w:t>
      </w:r>
      <w:r>
        <w:rPr>
          <w:sz w:val="28"/>
        </w:rPr>
        <w:t>iterates</w:t>
      </w:r>
      <w:r>
        <w:rPr>
          <w:spacing w:val="-8"/>
          <w:sz w:val="28"/>
        </w:rPr>
        <w:t xml:space="preserve"> </w:t>
      </w:r>
      <w:r>
        <w:rPr>
          <w:sz w:val="28"/>
        </w:rPr>
        <w:t>through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list.</w:t>
      </w:r>
    </w:p>
    <w:p w14:paraId="013ACF56">
      <w:pPr>
        <w:pStyle w:val="9"/>
        <w:numPr>
          <w:ilvl w:val="0"/>
          <w:numId w:val="2"/>
        </w:numPr>
        <w:tabs>
          <w:tab w:val="left" w:pos="524"/>
        </w:tabs>
        <w:spacing w:before="187" w:after="0" w:line="240" w:lineRule="auto"/>
        <w:ind w:left="524" w:right="0" w:hanging="359"/>
        <w:jc w:val="left"/>
        <w:rPr>
          <w:sz w:val="28"/>
        </w:rPr>
      </w:pP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added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total.</w:t>
      </w:r>
    </w:p>
    <w:p w14:paraId="0F50076D">
      <w:pPr>
        <w:pStyle w:val="9"/>
        <w:numPr>
          <w:ilvl w:val="0"/>
          <w:numId w:val="2"/>
        </w:numPr>
        <w:tabs>
          <w:tab w:val="left" w:pos="524"/>
        </w:tabs>
        <w:spacing w:before="186" w:after="0" w:line="240" w:lineRule="auto"/>
        <w:ind w:left="524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final</w:t>
      </w:r>
      <w:r>
        <w:rPr>
          <w:spacing w:val="-3"/>
          <w:sz w:val="28"/>
        </w:rPr>
        <w:t xml:space="preserve"> </w:t>
      </w:r>
      <w:r>
        <w:rPr>
          <w:sz w:val="28"/>
        </w:rPr>
        <w:t>sum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returned.</w:t>
      </w:r>
    </w:p>
    <w:p w14:paraId="677DF93A">
      <w:pPr>
        <w:pStyle w:val="6"/>
        <w:ind w:left="0"/>
        <w:rPr>
          <w:sz w:val="20"/>
        </w:rPr>
      </w:pPr>
    </w:p>
    <w:p w14:paraId="2C74D847">
      <w:pPr>
        <w:pStyle w:val="6"/>
        <w:spacing w:before="11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68896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>
                              <a:moveTo>
                                <a:pt x="0" y="0"/>
                              </a:moveTo>
                              <a:lnTo>
                                <a:pt x="56883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2pt;margin-top:19.05pt;height:0.1pt;width:447.95pt;mso-position-horizontal-relative:page;mso-wrap-distance-bottom:0pt;mso-wrap-distance-top:0pt;z-index:-251656192;mso-width-relative:page;mso-height-relative:page;" filled="f" stroked="t" coordsize="5688965,1" o:gfxdata="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27rMdcAAAAKAQAADwAAAAAA&#10;AAABACAAAAAiAAAAZHJzL2Rvd25yZXYueG1sUEsBAhQAFAAAAAgAh07iQOPngg8UAgAAegQAAA4A&#10;AAAAAAAAAQAgAAAAJgEAAGRycy9lMm9Eb2MueG1sUEsFBgAAAAAGAAYAWQEAAKwFAAAAAA==&#10;" path="m0,0l5688382,0e">
                <v:fill on="f" focussize="0,0"/>
                <v:stroke weight="0.56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BB2E38">
      <w:pPr>
        <w:pStyle w:val="6"/>
        <w:ind w:left="0"/>
        <w:rPr>
          <w:sz w:val="32"/>
        </w:rPr>
      </w:pPr>
    </w:p>
    <w:p w14:paraId="0AAFD573">
      <w:pPr>
        <w:pStyle w:val="6"/>
        <w:spacing w:before="27"/>
        <w:ind w:left="0"/>
        <w:rPr>
          <w:sz w:val="32"/>
        </w:rPr>
      </w:pPr>
    </w:p>
    <w:p w14:paraId="42E1D768">
      <w:pPr>
        <w:pStyle w:val="3"/>
        <w:spacing w:line="357" w:lineRule="auto"/>
        <w:ind w:right="5371"/>
      </w:pPr>
      <w:r>
        <w:t>Task</w:t>
      </w:r>
      <w:r>
        <w:rPr>
          <w:spacing w:val="-19"/>
        </w:rPr>
        <w:t xml:space="preserve"> </w:t>
      </w:r>
      <w:r>
        <w:t>3:</w:t>
      </w:r>
      <w:r>
        <w:rPr>
          <w:spacing w:val="-18"/>
        </w:rPr>
        <w:t xml:space="preserve"> </w:t>
      </w:r>
      <w:r>
        <w:t>Few-Shot</w:t>
      </w:r>
      <w:r>
        <w:rPr>
          <w:spacing w:val="-18"/>
        </w:rPr>
        <w:t xml:space="preserve"> </w:t>
      </w:r>
      <w:r>
        <w:t>Prompting Prompt Used:</w:t>
      </w:r>
    </w:p>
    <w:p w14:paraId="4E621017">
      <w:pPr>
        <w:pStyle w:val="6"/>
        <w:spacing w:line="339" w:lineRule="exact"/>
      </w:pPr>
      <w:r>
        <w:t>Example</w:t>
      </w:r>
      <w:r>
        <w:rPr>
          <w:spacing w:val="-12"/>
        </w:rPr>
        <w:t xml:space="preserve"> </w:t>
      </w:r>
      <w:r>
        <w:rPr>
          <w:spacing w:val="-5"/>
        </w:rPr>
        <w:t>1:</w:t>
      </w:r>
    </w:p>
    <w:p w14:paraId="06A4FD43">
      <w:pPr>
        <w:pStyle w:val="6"/>
        <w:spacing w:before="188" w:line="369" w:lineRule="auto"/>
        <w:ind w:right="6941"/>
      </w:pPr>
      <w:r>
        <w:t>Input:</w:t>
      </w:r>
      <w:r>
        <w:rPr>
          <w:spacing w:val="-16"/>
        </w:rPr>
        <w:t xml:space="preserve"> </w:t>
      </w:r>
      <w:r>
        <w:t>"a1b2c3" Output: "123"</w:t>
      </w:r>
    </w:p>
    <w:p w14:paraId="3A0E0B0E">
      <w:pPr>
        <w:pStyle w:val="6"/>
        <w:spacing w:before="4"/>
      </w:pPr>
      <w:r>
        <w:t>Example</w:t>
      </w:r>
      <w:r>
        <w:rPr>
          <w:spacing w:val="-12"/>
        </w:rPr>
        <w:t xml:space="preserve"> </w:t>
      </w:r>
      <w:r>
        <w:rPr>
          <w:spacing w:val="-5"/>
        </w:rPr>
        <w:t>2:</w:t>
      </w:r>
    </w:p>
    <w:p w14:paraId="574088E8">
      <w:pPr>
        <w:pStyle w:val="6"/>
        <w:spacing w:before="188" w:line="372" w:lineRule="auto"/>
        <w:ind w:right="6941"/>
      </w:pPr>
      <w:r>
        <w:t>Input:</w:t>
      </w:r>
      <w:r>
        <w:rPr>
          <w:spacing w:val="-16"/>
        </w:rPr>
        <w:t xml:space="preserve"> </w:t>
      </w:r>
      <w:r>
        <w:t>"abc456" Output: "456"</w:t>
      </w:r>
    </w:p>
    <w:p w14:paraId="208F3BDB">
      <w:pPr>
        <w:pStyle w:val="6"/>
        <w:spacing w:line="341" w:lineRule="exact"/>
      </w:pPr>
      <w:r>
        <w:t>Example</w:t>
      </w:r>
      <w:r>
        <w:rPr>
          <w:spacing w:val="-12"/>
        </w:rPr>
        <w:t xml:space="preserve"> </w:t>
      </w:r>
      <w:r>
        <w:rPr>
          <w:spacing w:val="-5"/>
        </w:rPr>
        <w:t>3:</w:t>
      </w:r>
    </w:p>
    <w:p w14:paraId="2AF16CAE">
      <w:pPr>
        <w:pStyle w:val="6"/>
        <w:spacing w:before="186" w:line="369" w:lineRule="auto"/>
        <w:ind w:right="6941"/>
      </w:pPr>
      <w:r>
        <w:t>Input:</w:t>
      </w:r>
      <w:r>
        <w:rPr>
          <w:spacing w:val="-16"/>
        </w:rPr>
        <w:t xml:space="preserve"> </w:t>
      </w:r>
      <w:r>
        <w:t>"9x8y7" Output:</w:t>
      </w:r>
      <w:r>
        <w:rPr>
          <w:spacing w:val="-10"/>
        </w:rPr>
        <w:t xml:space="preserve"> </w:t>
      </w:r>
      <w:r>
        <w:rPr>
          <w:spacing w:val="-2"/>
        </w:rPr>
        <w:t>"987"</w:t>
      </w:r>
    </w:p>
    <w:p w14:paraId="0748546F">
      <w:pPr>
        <w:pStyle w:val="6"/>
        <w:spacing w:before="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digits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alphanumeric</w:t>
      </w:r>
      <w:r>
        <w:rPr>
          <w:spacing w:val="-7"/>
        </w:rPr>
        <w:t xml:space="preserve"> </w:t>
      </w:r>
      <w:r>
        <w:rPr>
          <w:spacing w:val="-2"/>
        </w:rPr>
        <w:t>string.</w:t>
      </w:r>
    </w:p>
    <w:p w14:paraId="69810D5D">
      <w:pPr>
        <w:pStyle w:val="6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8BAA5AC">
      <w:pPr>
        <w:pStyle w:val="2"/>
        <w:spacing w:before="22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5742305" cy="316357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43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203F8DDF">
      <w:pPr>
        <w:spacing w:before="189" w:after="30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154C1DD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5706745" cy="190182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20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89AA">
      <w:pPr>
        <w:pStyle w:val="3"/>
        <w:spacing w:before="205"/>
      </w:pPr>
      <w:r>
        <w:t>Code</w:t>
      </w:r>
      <w:r>
        <w:rPr>
          <w:spacing w:val="-11"/>
        </w:rPr>
        <w:t xml:space="preserve"> </w:t>
      </w:r>
      <w:r>
        <w:rPr>
          <w:spacing w:val="-2"/>
        </w:rPr>
        <w:t>Explanation:</w:t>
      </w:r>
    </w:p>
    <w:p w14:paraId="79386A1A">
      <w:pPr>
        <w:pStyle w:val="9"/>
        <w:numPr>
          <w:ilvl w:val="0"/>
          <w:numId w:val="3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empty</w:t>
      </w:r>
      <w:r>
        <w:rPr>
          <w:spacing w:val="-8"/>
          <w:sz w:val="28"/>
        </w:rPr>
        <w:t xml:space="preserve"> </w:t>
      </w:r>
      <w:r>
        <w:rPr>
          <w:sz w:val="28"/>
        </w:rPr>
        <w:t>string</w:t>
      </w:r>
      <w:r>
        <w:rPr>
          <w:spacing w:val="-8"/>
          <w:sz w:val="28"/>
        </w:rPr>
        <w:t xml:space="preserve"> </w:t>
      </w:r>
      <w:r>
        <w:rPr>
          <w:sz w:val="28"/>
        </w:rPr>
        <w:t>stores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digits.</w:t>
      </w:r>
    </w:p>
    <w:p w14:paraId="09415036">
      <w:pPr>
        <w:pStyle w:val="9"/>
        <w:numPr>
          <w:ilvl w:val="0"/>
          <w:numId w:val="3"/>
        </w:numPr>
        <w:tabs>
          <w:tab w:val="left" w:pos="743"/>
        </w:tabs>
        <w:spacing w:before="18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z w:val="28"/>
        </w:rPr>
        <w:t>character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checked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isdigit().</w:t>
      </w:r>
    </w:p>
    <w:p w14:paraId="056C8476">
      <w:pPr>
        <w:pStyle w:val="9"/>
        <w:numPr>
          <w:ilvl w:val="0"/>
          <w:numId w:val="3"/>
        </w:numPr>
        <w:tabs>
          <w:tab w:val="left" w:pos="743"/>
        </w:tabs>
        <w:spacing w:before="189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Digits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appended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695BB6AF">
      <w:pPr>
        <w:pStyle w:val="9"/>
        <w:numPr>
          <w:ilvl w:val="0"/>
          <w:numId w:val="3"/>
        </w:numPr>
        <w:tabs>
          <w:tab w:val="left" w:pos="743"/>
        </w:tabs>
        <w:spacing w:before="18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returns</w:t>
      </w:r>
      <w:r>
        <w:rPr>
          <w:spacing w:val="-6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numeric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characters.</w:t>
      </w:r>
    </w:p>
    <w:p w14:paraId="05D14DEA">
      <w:pPr>
        <w:pStyle w:val="6"/>
        <w:ind w:left="0"/>
        <w:rPr>
          <w:sz w:val="20"/>
        </w:rPr>
      </w:pPr>
    </w:p>
    <w:p w14:paraId="1B784772">
      <w:pPr>
        <w:pStyle w:val="6"/>
        <w:spacing w:before="11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240665</wp:posOffset>
                </wp:positionV>
                <wp:extent cx="5688965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>
                              <a:moveTo>
                                <a:pt x="0" y="0"/>
                              </a:moveTo>
                              <a:lnTo>
                                <a:pt x="56883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2pt;margin-top:18.95pt;height:0.1pt;width:447.95pt;mso-position-horizontal-relative:page;mso-wrap-distance-bottom:0pt;mso-wrap-distance-top:0pt;z-index:-251655168;mso-width-relative:page;mso-height-relative:page;" filled="f" stroked="t" coordsize="5688965,1" o:gfxdata="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sLAONcAAAAKAQAADwAAAAAA&#10;AAABACAAAAAiAAAAZHJzL2Rvd25yZXYueG1sUEsBAhQAFAAAAAgAh07iQA0o2MIUAgAAegQAAA4A&#10;AAAAAAAAAQAgAAAAJgEAAGRycy9lMm9Eb2MueG1sUEsFBgAAAAAGAAYAWQEAAKwFAAAAAA==&#10;" path="m0,0l5688382,0e">
                <v:fill on="f" focussize="0,0"/>
                <v:stroke weight="0.56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1CA8A4">
      <w:pPr>
        <w:pStyle w:val="6"/>
        <w:ind w:left="0"/>
        <w:rPr>
          <w:sz w:val="32"/>
        </w:rPr>
      </w:pPr>
    </w:p>
    <w:p w14:paraId="5CC3767F">
      <w:pPr>
        <w:pStyle w:val="6"/>
        <w:spacing w:before="82"/>
        <w:ind w:left="0"/>
        <w:rPr>
          <w:sz w:val="32"/>
        </w:rPr>
      </w:pPr>
    </w:p>
    <w:p w14:paraId="55BCB868">
      <w:pPr>
        <w:pStyle w:val="3"/>
      </w:pPr>
      <w:r>
        <w:t>Task</w:t>
      </w:r>
      <w:r>
        <w:rPr>
          <w:spacing w:val="-18"/>
        </w:rPr>
        <w:t xml:space="preserve"> </w:t>
      </w:r>
      <w:r>
        <w:t>4:</w:t>
      </w:r>
      <w:r>
        <w:rPr>
          <w:spacing w:val="-17"/>
        </w:rPr>
        <w:t xml:space="preserve"> </w:t>
      </w:r>
      <w:r>
        <w:t>Zero-Shot</w:t>
      </w:r>
      <w:r>
        <w:rPr>
          <w:spacing w:val="-17"/>
        </w:rPr>
        <w:t xml:space="preserve"> </w:t>
      </w:r>
      <w:r>
        <w:t>vs</w:t>
      </w:r>
      <w:r>
        <w:rPr>
          <w:spacing w:val="-17"/>
        </w:rPr>
        <w:t xml:space="preserve"> </w:t>
      </w:r>
      <w:r>
        <w:t>Few-Shot</w:t>
      </w:r>
      <w:r>
        <w:rPr>
          <w:spacing w:val="-17"/>
        </w:rPr>
        <w:t xml:space="preserve"> </w:t>
      </w:r>
      <w:r>
        <w:rPr>
          <w:spacing w:val="-2"/>
        </w:rPr>
        <w:t>Prompting</w:t>
      </w:r>
    </w:p>
    <w:p w14:paraId="3F08E0E1">
      <w:pPr>
        <w:pStyle w:val="3"/>
        <w:spacing w:after="0"/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39D49ED3">
      <w:pPr>
        <w:spacing w:before="22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Zero-Shot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Prompt:</w:t>
      </w:r>
    </w:p>
    <w:p w14:paraId="2551944B">
      <w:pPr>
        <w:pStyle w:val="6"/>
        <w:spacing w:before="192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vowels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string.</w:t>
      </w:r>
    </w:p>
    <w:p w14:paraId="10E65554">
      <w:pPr>
        <w:spacing w:before="26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283845</wp:posOffset>
            </wp:positionV>
            <wp:extent cx="5713095" cy="365506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50" cy="3655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Zero-Shot</w:t>
      </w:r>
      <w:r>
        <w:rPr>
          <w:b/>
          <w:spacing w:val="-4"/>
          <w:sz w:val="32"/>
        </w:rPr>
        <w:t xml:space="preserve"> Code:</w:t>
      </w:r>
    </w:p>
    <w:p w14:paraId="65CD69E3">
      <w:pPr>
        <w:pStyle w:val="2"/>
        <w:spacing w:before="226" w:after="29"/>
      </w:pPr>
      <w:r>
        <w:rPr>
          <w:spacing w:val="-2"/>
        </w:rPr>
        <w:t>OUTPUT:</w:t>
      </w:r>
    </w:p>
    <w:p w14:paraId="750A51DF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5067300" cy="132397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B4E3">
      <w:pPr>
        <w:pStyle w:val="6"/>
        <w:ind w:left="0"/>
        <w:rPr>
          <w:b/>
          <w:sz w:val="32"/>
        </w:rPr>
      </w:pPr>
    </w:p>
    <w:p w14:paraId="3BE962BD">
      <w:pPr>
        <w:pStyle w:val="6"/>
        <w:spacing w:before="7"/>
        <w:ind w:left="0"/>
        <w:rPr>
          <w:b/>
          <w:sz w:val="32"/>
        </w:rPr>
      </w:pPr>
    </w:p>
    <w:p w14:paraId="2A1355E1">
      <w:pPr>
        <w:pStyle w:val="3"/>
        <w:spacing w:before="1"/>
      </w:pPr>
      <w:r>
        <w:rPr>
          <w:spacing w:val="-2"/>
        </w:rPr>
        <w:t>Few-Shot</w:t>
      </w:r>
      <w:r>
        <w:rPr>
          <w:spacing w:val="-11"/>
        </w:rPr>
        <w:t xml:space="preserve"> </w:t>
      </w:r>
      <w:r>
        <w:rPr>
          <w:spacing w:val="-2"/>
        </w:rPr>
        <w:t>Prompt:</w:t>
      </w:r>
    </w:p>
    <w:p w14:paraId="1CCBE02E">
      <w:pPr>
        <w:pStyle w:val="6"/>
        <w:spacing w:before="192" w:line="369" w:lineRule="auto"/>
        <w:ind w:right="6941"/>
      </w:pPr>
      <w:r>
        <w:t>Input:</w:t>
      </w:r>
      <w:r>
        <w:rPr>
          <w:spacing w:val="-16"/>
        </w:rPr>
        <w:t xml:space="preserve"> </w:t>
      </w:r>
      <w:r>
        <w:t>"education" Output: 5</w:t>
      </w:r>
    </w:p>
    <w:p w14:paraId="45DB8F9A">
      <w:pPr>
        <w:pStyle w:val="6"/>
        <w:spacing w:before="3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vowels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string.</w:t>
      </w:r>
    </w:p>
    <w:p w14:paraId="2F3CE22C">
      <w:pPr>
        <w:pStyle w:val="6"/>
        <w:spacing w:after="0"/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66B83C56">
      <w:pPr>
        <w:spacing w:before="22" w:after="31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Few-Shot</w:t>
      </w:r>
      <w:r>
        <w:rPr>
          <w:b/>
          <w:spacing w:val="-11"/>
          <w:sz w:val="32"/>
        </w:rPr>
        <w:t xml:space="preserve"> </w:t>
      </w:r>
      <w:r>
        <w:rPr>
          <w:b/>
          <w:spacing w:val="-4"/>
          <w:sz w:val="32"/>
        </w:rPr>
        <w:t>Code:</w:t>
      </w:r>
    </w:p>
    <w:p w14:paraId="6EFB6EFC">
      <w:pPr>
        <w:pStyle w:val="6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6435" cy="211518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477" cy="211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B2F5">
      <w:pPr>
        <w:pStyle w:val="2"/>
        <w:spacing w:before="10"/>
      </w:pPr>
      <w:r>
        <w:rPr>
          <w:spacing w:val="-2"/>
        </w:rPr>
        <w:t>OUTPUT:</w:t>
      </w:r>
    </w:p>
    <w:p w14:paraId="0EB9EFD3">
      <w:pPr>
        <w:pStyle w:val="6"/>
        <w:spacing w:before="8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945515</wp:posOffset>
            </wp:positionH>
            <wp:positionV relativeFrom="paragraph">
              <wp:posOffset>120650</wp:posOffset>
            </wp:positionV>
            <wp:extent cx="3667125" cy="141922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4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1D7BE">
      <w:pPr>
        <w:pStyle w:val="3"/>
        <w:spacing w:before="206"/>
      </w:pPr>
      <w:r>
        <w:t>Code</w:t>
      </w:r>
      <w:r>
        <w:rPr>
          <w:spacing w:val="-11"/>
        </w:rPr>
        <w:t xml:space="preserve"> </w:t>
      </w:r>
      <w:r>
        <w:rPr>
          <w:spacing w:val="-2"/>
        </w:rPr>
        <w:t>Explanation:</w:t>
      </w:r>
    </w:p>
    <w:p w14:paraId="5AA70187">
      <w:pPr>
        <w:pStyle w:val="9"/>
        <w:numPr>
          <w:ilvl w:val="0"/>
          <w:numId w:val="3"/>
        </w:numPr>
        <w:tabs>
          <w:tab w:val="left" w:pos="743"/>
        </w:tabs>
        <w:spacing w:before="192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Zero-shot</w:t>
      </w:r>
      <w:r>
        <w:rPr>
          <w:spacing w:val="-10"/>
          <w:sz w:val="28"/>
        </w:rPr>
        <w:t xml:space="preserve"> </w:t>
      </w:r>
      <w:r>
        <w:rPr>
          <w:sz w:val="28"/>
        </w:rPr>
        <w:t>handles</w:t>
      </w:r>
      <w:r>
        <w:rPr>
          <w:spacing w:val="-10"/>
          <w:sz w:val="28"/>
        </w:rPr>
        <w:t xml:space="preserve"> </w:t>
      </w:r>
      <w:r>
        <w:rPr>
          <w:sz w:val="28"/>
        </w:rPr>
        <w:t>only</w:t>
      </w:r>
      <w:r>
        <w:rPr>
          <w:spacing w:val="-10"/>
          <w:sz w:val="28"/>
        </w:rPr>
        <w:t xml:space="preserve"> </w:t>
      </w:r>
      <w:r>
        <w:rPr>
          <w:sz w:val="28"/>
        </w:rPr>
        <w:t>lowercase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vowels.</w:t>
      </w:r>
    </w:p>
    <w:p w14:paraId="3E288646">
      <w:pPr>
        <w:pStyle w:val="9"/>
        <w:numPr>
          <w:ilvl w:val="0"/>
          <w:numId w:val="3"/>
        </w:numPr>
        <w:tabs>
          <w:tab w:val="left" w:pos="743"/>
        </w:tabs>
        <w:spacing w:before="18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Few-shot</w:t>
      </w:r>
      <w:r>
        <w:rPr>
          <w:spacing w:val="-9"/>
          <w:sz w:val="28"/>
        </w:rPr>
        <w:t xml:space="preserve"> </w:t>
      </w:r>
      <w:r>
        <w:rPr>
          <w:sz w:val="28"/>
        </w:rPr>
        <w:t>handles</w:t>
      </w:r>
      <w:r>
        <w:rPr>
          <w:spacing w:val="-9"/>
          <w:sz w:val="28"/>
        </w:rPr>
        <w:t xml:space="preserve"> </w:t>
      </w:r>
      <w:r>
        <w:rPr>
          <w:sz w:val="28"/>
        </w:rPr>
        <w:t>both</w:t>
      </w:r>
      <w:r>
        <w:rPr>
          <w:spacing w:val="-9"/>
          <w:sz w:val="28"/>
        </w:rPr>
        <w:t xml:space="preserve"> </w:t>
      </w:r>
      <w:r>
        <w:rPr>
          <w:sz w:val="28"/>
        </w:rPr>
        <w:t>uppercase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lowercase.</w:t>
      </w:r>
    </w:p>
    <w:p w14:paraId="3A215247">
      <w:pPr>
        <w:pStyle w:val="9"/>
        <w:numPr>
          <w:ilvl w:val="0"/>
          <w:numId w:val="3"/>
        </w:numPr>
        <w:tabs>
          <w:tab w:val="left" w:pos="743"/>
        </w:tabs>
        <w:spacing w:before="189" w:after="0" w:line="240" w:lineRule="auto"/>
        <w:ind w:left="743" w:right="0" w:hanging="360"/>
        <w:jc w:val="left"/>
        <w:rPr>
          <w:b/>
          <w:sz w:val="32"/>
        </w:rPr>
      </w:pPr>
      <w:r>
        <w:rPr>
          <w:sz w:val="28"/>
        </w:rPr>
        <w:t>Examples</w:t>
      </w:r>
      <w:r>
        <w:rPr>
          <w:spacing w:val="-13"/>
          <w:sz w:val="28"/>
        </w:rPr>
        <w:t xml:space="preserve"> </w:t>
      </w:r>
      <w:r>
        <w:rPr>
          <w:sz w:val="28"/>
        </w:rPr>
        <w:t>improved</w:t>
      </w:r>
      <w:r>
        <w:rPr>
          <w:spacing w:val="-14"/>
          <w:sz w:val="28"/>
        </w:rPr>
        <w:t xml:space="preserve"> </w:t>
      </w:r>
      <w:r>
        <w:rPr>
          <w:sz w:val="28"/>
        </w:rPr>
        <w:t>correctness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optimisation</w:t>
      </w:r>
      <w:r>
        <w:rPr>
          <w:b/>
          <w:spacing w:val="-2"/>
          <w:sz w:val="32"/>
        </w:rPr>
        <w:t>.</w:t>
      </w:r>
    </w:p>
    <w:p w14:paraId="164D9C54">
      <w:pPr>
        <w:pStyle w:val="6"/>
        <w:ind w:left="0"/>
        <w:rPr>
          <w:b/>
          <w:sz w:val="20"/>
        </w:rPr>
      </w:pPr>
    </w:p>
    <w:p w14:paraId="4B1F4B7F">
      <w:pPr>
        <w:pStyle w:val="6"/>
        <w:spacing w:before="11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243205</wp:posOffset>
                </wp:positionV>
                <wp:extent cx="5688965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965">
                              <a:moveTo>
                                <a:pt x="0" y="0"/>
                              </a:moveTo>
                              <a:lnTo>
                                <a:pt x="56883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2pt;margin-top:19.15pt;height:0.1pt;width:447.95pt;mso-position-horizontal-relative:page;mso-wrap-distance-bottom:0pt;mso-wrap-distance-top:0pt;z-index:-251654144;mso-width-relative:page;mso-height-relative:page;" filled="f" stroked="t" coordsize="5688965,1" o:gfxdata="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PTaZ21wAAAAoBAAAPAAAA&#10;AAAAAAEAIAAAACIAAABkcnMvZG93bnJldi54bWxQSwECFAAUAAAACACHTuJAMiP/sBYCAAB8BAAA&#10;DgAAAAAAAAABACAAAAAmAQAAZHJzL2Uyb0RvYy54bWxQSwUGAAAAAAYABgBZAQAArgUAAAAA&#10;" path="m0,0l5688382,0e">
                <v:fill on="f" focussize="0,0"/>
                <v:stroke weight="0.56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A48E74">
      <w:pPr>
        <w:pStyle w:val="6"/>
        <w:ind w:left="0"/>
        <w:rPr>
          <w:b/>
          <w:sz w:val="32"/>
        </w:rPr>
      </w:pPr>
    </w:p>
    <w:p w14:paraId="61E336E2">
      <w:pPr>
        <w:pStyle w:val="6"/>
        <w:ind w:left="0"/>
        <w:rPr>
          <w:b/>
          <w:sz w:val="32"/>
        </w:rPr>
      </w:pPr>
    </w:p>
    <w:p w14:paraId="346E84E1">
      <w:pPr>
        <w:pStyle w:val="6"/>
        <w:spacing w:before="81"/>
        <w:ind w:left="0"/>
        <w:rPr>
          <w:b/>
          <w:sz w:val="32"/>
        </w:rPr>
      </w:pPr>
    </w:p>
    <w:p w14:paraId="6FA3138E">
      <w:pPr>
        <w:pStyle w:val="3"/>
        <w:spacing w:line="580" w:lineRule="atLeast"/>
        <w:ind w:right="5371"/>
      </w:pPr>
      <w:r>
        <w:t>Task</w:t>
      </w:r>
      <w:r>
        <w:rPr>
          <w:spacing w:val="-19"/>
        </w:rPr>
        <w:t xml:space="preserve"> </w:t>
      </w:r>
      <w:r>
        <w:t>5:</w:t>
      </w:r>
      <w:r>
        <w:rPr>
          <w:spacing w:val="-18"/>
        </w:rPr>
        <w:t xml:space="preserve"> </w:t>
      </w:r>
      <w:r>
        <w:t>Few-Shot</w:t>
      </w:r>
      <w:r>
        <w:rPr>
          <w:spacing w:val="-18"/>
        </w:rPr>
        <w:t xml:space="preserve"> </w:t>
      </w:r>
      <w:r>
        <w:t>Prompting Prompt Used:</w:t>
      </w:r>
    </w:p>
    <w:p w14:paraId="3A75026B">
      <w:pPr>
        <w:pStyle w:val="6"/>
        <w:spacing w:before="32"/>
      </w:pPr>
      <w:r>
        <w:t>Example</w:t>
      </w:r>
      <w:r>
        <w:rPr>
          <w:spacing w:val="-12"/>
        </w:rPr>
        <w:t xml:space="preserve"> </w:t>
      </w:r>
      <w:r>
        <w:rPr>
          <w:spacing w:val="-5"/>
        </w:rPr>
        <w:t>1:</w:t>
      </w:r>
    </w:p>
    <w:p w14:paraId="71E56D23">
      <w:pPr>
        <w:pStyle w:val="6"/>
        <w:spacing w:before="189"/>
      </w:pPr>
      <w:r>
        <w:t>Input:</w:t>
      </w:r>
      <w:r>
        <w:rPr>
          <w:spacing w:val="-5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16E2AF76">
      <w:pPr>
        <w:pStyle w:val="6"/>
        <w:spacing w:before="186"/>
      </w:pPr>
      <w:r>
        <w:t>Output: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2D0F872B">
      <w:pPr>
        <w:pStyle w:val="6"/>
        <w:spacing w:before="186"/>
      </w:pPr>
      <w:r>
        <w:t>Example</w:t>
      </w:r>
      <w:r>
        <w:rPr>
          <w:spacing w:val="-12"/>
        </w:rPr>
        <w:t xml:space="preserve"> </w:t>
      </w:r>
      <w:r>
        <w:rPr>
          <w:spacing w:val="-5"/>
        </w:rPr>
        <w:t>2:</w:t>
      </w:r>
    </w:p>
    <w:p w14:paraId="6BC67E76">
      <w:pPr>
        <w:pStyle w:val="6"/>
        <w:spacing w:after="0"/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343A40DD">
      <w:pPr>
        <w:pStyle w:val="6"/>
        <w:spacing w:before="21"/>
      </w:pPr>
      <w:r>
        <w:t>Input:</w:t>
      </w:r>
      <w:r>
        <w:rPr>
          <w:spacing w:val="-5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198BB911">
      <w:pPr>
        <w:pStyle w:val="6"/>
        <w:spacing w:before="187"/>
      </w:pPr>
      <w:r>
        <w:t>Output: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7BDAE18E">
      <w:pPr>
        <w:pStyle w:val="6"/>
        <w:spacing w:before="188"/>
      </w:pPr>
      <w:r>
        <w:t>Example</w:t>
      </w:r>
      <w:r>
        <w:rPr>
          <w:spacing w:val="-12"/>
        </w:rPr>
        <w:t xml:space="preserve"> </w:t>
      </w:r>
      <w:r>
        <w:rPr>
          <w:spacing w:val="-5"/>
        </w:rPr>
        <w:t>3:</w:t>
      </w:r>
    </w:p>
    <w:p w14:paraId="046DBB4C">
      <w:pPr>
        <w:pStyle w:val="6"/>
        <w:spacing w:before="187"/>
      </w:pPr>
      <w:r>
        <w:t>Input:</w:t>
      </w:r>
      <w:r>
        <w:rPr>
          <w:spacing w:val="-5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2A4DB02E">
      <w:pPr>
        <w:pStyle w:val="6"/>
        <w:spacing w:before="186"/>
      </w:pPr>
      <w:r>
        <w:t>Output: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14:paraId="36232B61">
      <w:pPr>
        <w:pStyle w:val="6"/>
        <w:spacing w:before="191" w:line="256" w:lineRule="auto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 xml:space="preserve">using </w:t>
      </w:r>
      <w:r>
        <w:rPr>
          <w:spacing w:val="-2"/>
        </w:rPr>
        <w:t>min().</w:t>
      </w:r>
    </w:p>
    <w:p w14:paraId="1DF3DCE6">
      <w:pPr>
        <w:pStyle w:val="2"/>
        <w:spacing w:before="164"/>
      </w:pPr>
      <w:r>
        <w:rPr>
          <w:spacing w:val="-2"/>
        </w:rPr>
        <w:t>CODE:</w:t>
      </w:r>
    </w:p>
    <w:p w14:paraId="287B054B">
      <w:pPr>
        <w:pStyle w:val="6"/>
        <w:spacing w:before="7"/>
        <w:ind w:left="0"/>
        <w:rPr>
          <w:b/>
          <w:sz w:val="15"/>
        </w:rPr>
      </w:pPr>
    </w:p>
    <w:p w14:paraId="3702456D">
      <w:pPr>
        <w:pStyle w:val="6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57545" cy="416623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45" cy="416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EB23">
      <w:pPr>
        <w:pStyle w:val="3"/>
        <w:spacing w:before="171"/>
      </w:pPr>
      <w:r>
        <w:t>Code</w:t>
      </w:r>
      <w:r>
        <w:rPr>
          <w:spacing w:val="-11"/>
        </w:rPr>
        <w:t xml:space="preserve"> </w:t>
      </w:r>
      <w:r>
        <w:rPr>
          <w:spacing w:val="-2"/>
        </w:rPr>
        <w:t>Explanation:</w:t>
      </w:r>
    </w:p>
    <w:p w14:paraId="6E92BF76">
      <w:pPr>
        <w:pStyle w:val="9"/>
        <w:numPr>
          <w:ilvl w:val="0"/>
          <w:numId w:val="3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First</w:t>
      </w:r>
      <w:r>
        <w:rPr>
          <w:spacing w:val="-7"/>
          <w:sz w:val="28"/>
        </w:rPr>
        <w:t xml:space="preserve"> </w:t>
      </w:r>
      <w:r>
        <w:rPr>
          <w:sz w:val="28"/>
        </w:rPr>
        <w:t>value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assumed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minimum.</w:t>
      </w:r>
    </w:p>
    <w:p w14:paraId="61228A91">
      <w:pPr>
        <w:pStyle w:val="9"/>
        <w:numPr>
          <w:ilvl w:val="0"/>
          <w:numId w:val="3"/>
        </w:numPr>
        <w:tabs>
          <w:tab w:val="left" w:pos="743"/>
        </w:tabs>
        <w:spacing w:before="18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compared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second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third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0C553D73">
      <w:pPr>
        <w:pStyle w:val="9"/>
        <w:numPr>
          <w:ilvl w:val="0"/>
          <w:numId w:val="3"/>
        </w:numPr>
        <w:tabs>
          <w:tab w:val="left" w:pos="743"/>
        </w:tabs>
        <w:spacing w:before="189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smallest</w:t>
      </w:r>
      <w:r>
        <w:rPr>
          <w:spacing w:val="-8"/>
          <w:sz w:val="28"/>
        </w:rPr>
        <w:t xml:space="preserve"> </w:t>
      </w:r>
      <w:r>
        <w:rPr>
          <w:sz w:val="28"/>
        </w:rPr>
        <w:t>value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updated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accordingly.</w:t>
      </w:r>
    </w:p>
    <w:p w14:paraId="0769C8A3">
      <w:pPr>
        <w:pStyle w:val="9"/>
        <w:numPr>
          <w:ilvl w:val="0"/>
          <w:numId w:val="3"/>
        </w:numPr>
        <w:tabs>
          <w:tab w:val="left" w:pos="743"/>
        </w:tabs>
        <w:spacing w:before="18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Final</w:t>
      </w:r>
      <w:r>
        <w:rPr>
          <w:spacing w:val="-5"/>
          <w:sz w:val="28"/>
        </w:rPr>
        <w:t xml:space="preserve"> </w:t>
      </w:r>
      <w:r>
        <w:rPr>
          <w:sz w:val="28"/>
        </w:rPr>
        <w:t>minimum</w:t>
      </w:r>
      <w:r>
        <w:rPr>
          <w:spacing w:val="-7"/>
          <w:sz w:val="28"/>
        </w:rPr>
        <w:t xml:space="preserve"> </w:t>
      </w:r>
      <w:r>
        <w:rPr>
          <w:sz w:val="28"/>
        </w:rPr>
        <w:t>value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returned.</w:t>
      </w:r>
    </w:p>
    <w:p w14:paraId="006593CB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5047908F">
      <w:pPr>
        <w:pStyle w:val="6"/>
        <w:spacing w:before="4"/>
        <w:ind w:left="0"/>
        <w:rPr>
          <w:sz w:val="16"/>
        </w:rPr>
      </w:pPr>
    </w:p>
    <w:sectPr>
      <w:pgSz w:w="11910" w:h="16840"/>
      <w:pgMar w:top="19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5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8C7C32"/>
    <w:rsid w:val="595D6B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7">
    <w:name w:val="Title"/>
    <w:basedOn w:val="1"/>
    <w:qFormat/>
    <w:uiPriority w:val="1"/>
    <w:pPr>
      <w:spacing w:line="616" w:lineRule="exact"/>
      <w:ind w:left="23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8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2026-01-20T15:44:00Z</dcterms:created>
  <dc:creator>Anil Reddy</dc:creator>
  <cp:lastModifiedBy>Satwika Junuri</cp:lastModifiedBy>
  <dcterms:modified xsi:type="dcterms:W3CDTF">2026-01-20T15:46:56Z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9A26AF3D73EA46AFAC043E920FAEE09D_13</vt:lpwstr>
  </property>
</Properties>
</file>